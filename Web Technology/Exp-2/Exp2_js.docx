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B1275">
      <w:r>
        <w:t>EXP.NO: 2</w:t>
      </w:r>
    </w:p>
    <w:p w14:paraId="193E7AC8"/>
    <w:p w14:paraId="2FDF7447">
      <w:r>
        <w:t>Write JavaScript Programme to validate the following fields of the HTML Registration page.</w:t>
      </w:r>
    </w:p>
    <w:p w14:paraId="71C5FD10"/>
    <w:p w14:paraId="6801754E">
      <w:r>
        <w:t>DATE: 06/02/2025</w:t>
      </w:r>
    </w:p>
    <w:p w14:paraId="11AC29D5"/>
    <w:p w14:paraId="5A2C0ACB">
      <w:r>
        <w:t>AIM:</w:t>
      </w:r>
    </w:p>
    <w:p w14:paraId="7B24B18F">
      <w: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360EA37"/>
    <w:p w14:paraId="3B542903">
      <w:r>
        <w:t>ALGORITHM:</w:t>
      </w:r>
    </w:p>
    <w:p w14:paraId="5D332594">
      <w:r>
        <w:t>1. Input:</w:t>
      </w:r>
    </w:p>
    <w:p w14:paraId="3B040BE9">
      <w:r>
        <w:t>The user fills in the following fields: First Name, Password, E-mail, Mobile Number, Last Name, and Address.</w:t>
      </w:r>
    </w:p>
    <w:p w14:paraId="5F68B517"/>
    <w:p w14:paraId="5A53C9DB">
      <w:r>
        <w:t>2. Validation Steps:</w:t>
      </w:r>
    </w:p>
    <w:p w14:paraId="62AF2865"/>
    <w:p w14:paraId="60F280B9">
      <w:r>
        <w:t>1. Validate First Name:</w:t>
      </w:r>
    </w:p>
    <w:p w14:paraId="36FF3083">
      <w:r>
        <w:t>- Check if the first name contains only alphabets.</w:t>
      </w:r>
    </w:p>
    <w:p w14:paraId="705D4CFC">
      <w:r>
        <w:t>- Ensure the length of the First Name is at least 6 characters.</w:t>
      </w:r>
    </w:p>
    <w:p w14:paraId="7369503D">
      <w:r>
        <w:t>- If any of these conditions fail, display an error message indicating the required input.</w:t>
      </w:r>
    </w:p>
    <w:p w14:paraId="6914D3ED"/>
    <w:p w14:paraId="7FDCD48A">
      <w:r>
        <w:t>2. Validate Password:</w:t>
      </w:r>
    </w:p>
    <w:p w14:paraId="5852C442">
      <w:r>
        <w:t>- Check if the password is at least 6 characters long.</w:t>
      </w:r>
    </w:p>
    <w:p w14:paraId="7C94691D">
      <w:r>
        <w:t>- If it is less than 6 characters, display an error message.</w:t>
      </w:r>
    </w:p>
    <w:p w14:paraId="5A099AD3"/>
    <w:p w14:paraId="1AE33087">
      <w:r>
        <w:t>3. Validate E-mail:</w:t>
      </w:r>
    </w:p>
    <w:p w14:paraId="62FD081D">
      <w:r>
        <w:t>- Use a regular expression to check if the email follows the standard pattern: name@domain.com.</w:t>
      </w:r>
    </w:p>
    <w:p w14:paraId="09DB0B04">
      <w:r>
        <w:t>- Ensure that the email contains no invalid characters and matches the required pattern.</w:t>
      </w:r>
    </w:p>
    <w:p w14:paraId="540E9E72">
      <w:r>
        <w:t>- If it doesn't match, display an error message indicating an invalid email format.</w:t>
      </w:r>
    </w:p>
    <w:p w14:paraId="22ED94B6"/>
    <w:p w14:paraId="5D3AC5BC">
      <w:r>
        <w:t>4. Validate Mobile Number:</w:t>
      </w:r>
    </w:p>
    <w:p w14:paraId="7A3DE092">
      <w:r>
        <w:t>- Check if the mobile number contains exactly 10 digits.</w:t>
      </w:r>
    </w:p>
    <w:p w14:paraId="5645A1D0">
      <w:r>
        <w:t>- Ensure there are no alphabets or special characters.</w:t>
      </w:r>
    </w:p>
    <w:p w14:paraId="43958D72">
      <w:r>
        <w:t>- If the number is invalid, display an error message indicating the correct format.</w:t>
      </w:r>
    </w:p>
    <w:p w14:paraId="28615578"/>
    <w:p w14:paraId="2B60B516">
      <w:r>
        <w:t>5. Validate Last Name:</w:t>
      </w:r>
    </w:p>
    <w:p w14:paraId="555D58EB">
      <w:r>
        <w:t>- Ensure the Last Name field is not empty.</w:t>
      </w:r>
    </w:p>
    <w:p w14:paraId="548C124E">
      <w:r>
        <w:t>- If it is empty, display an error message.</w:t>
      </w:r>
    </w:p>
    <w:p w14:paraId="36945ABE"/>
    <w:p w14:paraId="0A7EE45B">
      <w:r>
        <w:t>6. Validate Address:</w:t>
      </w:r>
    </w:p>
    <w:p w14:paraId="26F91BA8">
      <w:r>
        <w:t>- Ensure the Address field is not empty.</w:t>
      </w:r>
    </w:p>
    <w:p w14:paraId="1E4F2F33">
      <w:r>
        <w:t>- If it is empty, display an error message.</w:t>
      </w:r>
    </w:p>
    <w:p w14:paraId="3C4DBD7B"/>
    <w:p w14:paraId="49E49143">
      <w:r>
        <w:t>CODE:</w:t>
      </w:r>
    </w:p>
    <w:p w14:paraId="6FDDAB4A"/>
    <w:p w14:paraId="4BC3D947">
      <w:r>
        <w:t>&lt;!DOCTYPE html&gt;</w:t>
      </w:r>
    </w:p>
    <w:p w14:paraId="2CCA5CF6">
      <w:r>
        <w:t>&lt;html&gt;</w:t>
      </w:r>
    </w:p>
    <w:p w14:paraId="79F8C212">
      <w:r>
        <w:t>&lt;head&gt;</w:t>
      </w:r>
    </w:p>
    <w:p w14:paraId="0B815C48">
      <w:r>
        <w:t>&lt;title&gt;Registration Form Validation&lt;/title&gt;</w:t>
      </w:r>
    </w:p>
    <w:p w14:paraId="4608813D">
      <w:r>
        <w:t>&lt;script&gt;</w:t>
      </w:r>
    </w:p>
    <w:p w14:paraId="38749843">
      <w:r>
        <w:t>function validateForm() {</w:t>
      </w:r>
    </w:p>
    <w:p w14:paraId="53BE156E">
      <w:r>
        <w:t xml:space="preserve">    var fname = document.forms["myForm"]["fname"].value;</w:t>
      </w:r>
    </w:p>
    <w:p w14:paraId="224FBE34">
      <w:r>
        <w:t xml:space="preserve">    var lname = document.forms["myForm"]["lname"].value;</w:t>
      </w:r>
    </w:p>
    <w:p w14:paraId="43644BCD">
      <w:r>
        <w:t xml:space="preserve">    var email = document.forms["myForm"]["email"].value;</w:t>
      </w:r>
    </w:p>
    <w:p w14:paraId="2A9B0ED8">
      <w:r>
        <w:t xml:space="preserve">    var password = document.forms["myForm"]["password"].value;</w:t>
      </w:r>
    </w:p>
    <w:p w14:paraId="0719137A">
      <w:r>
        <w:t xml:space="preserve">    var mobile = document.forms["myForm"]["mobile"].value;</w:t>
      </w:r>
    </w:p>
    <w:p w14:paraId="600390D0">
      <w:r>
        <w:t xml:space="preserve">    var address = document.forms["myForm"]["address"].value;</w:t>
      </w:r>
    </w:p>
    <w:p w14:paraId="65C94177"/>
    <w:p w14:paraId="4B766B7A">
      <w:r>
        <w:t xml:space="preserve">    var nameRegex = /^[A-Za-z]+$/;</w:t>
      </w:r>
    </w:p>
    <w:p w14:paraId="5FD8CB74">
      <w:r>
        <w:t xml:space="preserve">    var emailRegex = /^[^ ]+@[^ ]+\.[a-z]{2,3}$/;</w:t>
      </w:r>
    </w:p>
    <w:p w14:paraId="41C94060"/>
    <w:p w14:paraId="28F2A880">
      <w:r>
        <w:t xml:space="preserve">    if (!nameRegex.test(fname) || fname.length &lt; 6) {</w:t>
      </w:r>
    </w:p>
    <w:p w14:paraId="75323C57">
      <w:r>
        <w:t xml:space="preserve">        alert("First name must contain only alphabets and be at least 6 characters");</w:t>
      </w:r>
    </w:p>
    <w:p w14:paraId="53941458">
      <w:r>
        <w:t xml:space="preserve">        return false;</w:t>
      </w:r>
    </w:p>
    <w:p w14:paraId="48CA0B29">
      <w:r>
        <w:t xml:space="preserve">    }</w:t>
      </w:r>
    </w:p>
    <w:p w14:paraId="411EE53B"/>
    <w:p w14:paraId="6DA23155">
      <w:r>
        <w:t xml:space="preserve">    if (password.length &lt; 6) {</w:t>
      </w:r>
    </w:p>
    <w:p w14:paraId="7DC9A868">
      <w:r>
        <w:t xml:space="preserve">        alert("Password must be at least 6 characters");</w:t>
      </w:r>
    </w:p>
    <w:p w14:paraId="29CA7F61">
      <w:r>
        <w:t xml:space="preserve">        return false;</w:t>
      </w:r>
    </w:p>
    <w:p w14:paraId="78408E47">
      <w:r>
        <w:t xml:space="preserve">    }</w:t>
      </w:r>
    </w:p>
    <w:p w14:paraId="050C1351"/>
    <w:p w14:paraId="675B0BDF">
      <w:r>
        <w:t xml:space="preserve">    if (!emailRegex.test(email)) {</w:t>
      </w:r>
    </w:p>
    <w:p w14:paraId="27892F51">
      <w:r>
        <w:t xml:space="preserve">        alert("Invalid email format");</w:t>
      </w:r>
    </w:p>
    <w:p w14:paraId="542EFCFF">
      <w:r>
        <w:t xml:space="preserve">        return false;</w:t>
      </w:r>
    </w:p>
    <w:p w14:paraId="539C85DA">
      <w:r>
        <w:t xml:space="preserve">    }</w:t>
      </w:r>
    </w:p>
    <w:p w14:paraId="2A363D2E"/>
    <w:p w14:paraId="3B5692DA">
      <w:r>
        <w:t xml:space="preserve">    if (!/^[0-9]{10}$/.test(mobile)) {</w:t>
      </w:r>
    </w:p>
    <w:p w14:paraId="534F43B0">
      <w:r>
        <w:t xml:space="preserve">        alert("Mobile number must be exactly 10 digits");</w:t>
      </w:r>
    </w:p>
    <w:p w14:paraId="6F57A0DC">
      <w:r>
        <w:t xml:space="preserve">        return false;</w:t>
      </w:r>
    </w:p>
    <w:p w14:paraId="76F81124">
      <w:r>
        <w:t xml:space="preserve">    }</w:t>
      </w:r>
    </w:p>
    <w:p w14:paraId="0C285A9B"/>
    <w:p w14:paraId="538DBDDE">
      <w:r>
        <w:t xml:space="preserve">    if (lname == "") {</w:t>
      </w:r>
    </w:p>
    <w:p w14:paraId="4E782062">
      <w:r>
        <w:t xml:space="preserve">        alert("Last name cannot be empty");</w:t>
      </w:r>
    </w:p>
    <w:p w14:paraId="78C2F1EF">
      <w:r>
        <w:t xml:space="preserve">        return false;</w:t>
      </w:r>
    </w:p>
    <w:p w14:paraId="26A52776">
      <w:r>
        <w:t xml:space="preserve">    }</w:t>
      </w:r>
    </w:p>
    <w:p w14:paraId="03AA98A4"/>
    <w:p w14:paraId="45C2144C">
      <w:r>
        <w:t xml:space="preserve">    if (address == "") {</w:t>
      </w:r>
    </w:p>
    <w:p w14:paraId="25079A86">
      <w:r>
        <w:t xml:space="preserve">        alert("Address cannot be empty");</w:t>
      </w:r>
    </w:p>
    <w:p w14:paraId="553B04AB">
      <w:r>
        <w:t xml:space="preserve">        return false;</w:t>
      </w:r>
    </w:p>
    <w:p w14:paraId="7D0A8607">
      <w:r>
        <w:t xml:space="preserve">    }</w:t>
      </w:r>
    </w:p>
    <w:p w14:paraId="0EB909E5"/>
    <w:p w14:paraId="10FB72D3">
      <w:r>
        <w:t xml:space="preserve">    alert("Form submitted successfully");</w:t>
      </w:r>
    </w:p>
    <w:p w14:paraId="3C22A3DD">
      <w:r>
        <w:t xml:space="preserve">    return true;</w:t>
      </w:r>
    </w:p>
    <w:p w14:paraId="33B469A2">
      <w:r>
        <w:t>}</w:t>
      </w:r>
    </w:p>
    <w:p w14:paraId="53E4DD02">
      <w:r>
        <w:t>&lt;/script&gt;</w:t>
      </w:r>
    </w:p>
    <w:p w14:paraId="447E31B9">
      <w:r>
        <w:t>&lt;/head&gt;</w:t>
      </w:r>
    </w:p>
    <w:p w14:paraId="5C9B63F2"/>
    <w:p w14:paraId="3563D13C">
      <w:r>
        <w:t>&lt;body&gt;</w:t>
      </w:r>
    </w:p>
    <w:p w14:paraId="760B8798">
      <w:r>
        <w:t>&lt;h2&gt;Registration Form&lt;/h2&gt;</w:t>
      </w:r>
    </w:p>
    <w:p w14:paraId="57981B2F">
      <w:r>
        <w:t>&lt;form name="myForm" onsubmit="return validateForm()"&gt;</w:t>
      </w:r>
    </w:p>
    <w:p w14:paraId="472D47FA">
      <w:r>
        <w:t>First Name: &lt;input type="text" name="fname"&gt;&lt;br&gt;&lt;br&gt;</w:t>
      </w:r>
    </w:p>
    <w:p w14:paraId="66EF5A7D">
      <w:r>
        <w:t>Last Name: &lt;input type="text" name="lname"&gt;&lt;br&gt;&lt;br&gt;</w:t>
      </w:r>
    </w:p>
    <w:p w14:paraId="45B78F70">
      <w:r>
        <w:t>Email: &lt;input type="text" name="email"&gt;&lt;br&gt;&lt;br&gt;</w:t>
      </w:r>
    </w:p>
    <w:p w14:paraId="0525503A">
      <w:r>
        <w:t>Password: &lt;input type="password" name="password"&gt;&lt;br&gt;&lt;br&gt;</w:t>
      </w:r>
    </w:p>
    <w:p w14:paraId="06A5936F">
      <w:r>
        <w:t>Mobile: &lt;input type="text" name="mobile"&gt;&lt;br&gt;&lt;br&gt;</w:t>
      </w:r>
    </w:p>
    <w:p w14:paraId="49D59CB1">
      <w:r>
        <w:t>Address: &lt;textarea name="address"&gt;&lt;/textarea&gt;&lt;br&gt;&lt;br&gt;</w:t>
      </w:r>
    </w:p>
    <w:p w14:paraId="4212A822">
      <w:r>
        <w:t>&lt;input type="submit" value="Submit"&gt;</w:t>
      </w:r>
    </w:p>
    <w:p w14:paraId="22F18885">
      <w:r>
        <w:t>&lt;/form&gt;</w:t>
      </w:r>
    </w:p>
    <w:p w14:paraId="547A7287">
      <w:r>
        <w:t>&lt;/body&gt;</w:t>
      </w:r>
    </w:p>
    <w:p w14:paraId="0CA7A8D9">
      <w:r>
        <w:t>&lt;/html&gt;</w:t>
      </w:r>
    </w:p>
    <w:p w14:paraId="310A487A"/>
    <w:p w14:paraId="2EC5051B">
      <w:pPr>
        <w:rPr>
          <w:b/>
          <w:bCs/>
        </w:rPr>
      </w:pPr>
      <w:r>
        <w:rPr>
          <w:b/>
          <w:bCs/>
        </w:rPr>
        <w:t>Output:</w:t>
      </w:r>
    </w:p>
    <w:p w14:paraId="1FF257D2">
      <w:pPr>
        <w:rPr>
          <w:b/>
          <w:bCs/>
        </w:rPr>
      </w:pPr>
    </w:p>
    <w:p w14:paraId="4AFE7496">
      <w:r>
        <w:drawing>
          <wp:inline distT="0" distB="0" distL="114300" distR="114300">
            <wp:extent cx="5482590" cy="2576830"/>
            <wp:effectExtent l="0" t="0" r="381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E61A"/>
    <w:p w14:paraId="6EFEB7EC">
      <w:r>
        <w:rPr>
          <w:b/>
          <w:bCs/>
        </w:rPr>
        <w:t>RESULT:</w:t>
      </w:r>
    </w:p>
    <w:p w14:paraId="3CE2D172">
      <w:r>
        <w:t>HTML page with Form is created and is validated using Javascript</w:t>
      </w:r>
    </w:p>
    <w:p w14:paraId="3A4AC74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A91B93"/>
    <w:rsid w:val="74F0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STERGIO EUGIN 231801171</cp:lastModifiedBy>
  <dcterms:modified xsi:type="dcterms:W3CDTF">2026-03-17T08:25:31Z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F54A6436C52A4290B372006FA2034C32_13</vt:lpwstr>
  </property>
</Properties>
</file>